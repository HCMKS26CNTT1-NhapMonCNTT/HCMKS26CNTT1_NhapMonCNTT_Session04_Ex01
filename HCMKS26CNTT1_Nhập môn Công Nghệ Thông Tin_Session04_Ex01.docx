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108A1">
      <w:pPr>
        <w:rPr>
          <w:rFonts w:hint="default" w:ascii="Arial" w:hAnsi="Arial" w:cs="Arial"/>
          <w:sz w:val="30"/>
          <w:szCs w:val="30"/>
        </w:rPr>
      </w:pPr>
      <w:bookmarkStart w:id="0" w:name="_GoBack"/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HCMKS26CNTT1_Nhập môn Công Nghệ Thông Tin_Session04_Ex01</w:t>
      </w:r>
      <w:bookmarkEnd w:id="0"/>
      <w:r>
        <w:rPr>
          <w:rFonts w:hint="default"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</w:rPr>
        <w:t>.</w:t>
      </w:r>
      <w:r>
        <w:rPr>
          <w:rFonts w:hint="default"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Đề bài / Yêu cầu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1: Phân tích lỗi: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- Tên file “Shopee Projects” có khoảng trắng nhưng khi viết code lại không thêm dấu ngoặc kép ‘ ‘’ ‘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- “</w:t>
      </w:r>
      <w:r>
        <w:rPr>
          <w:rFonts w:hint="default" w:ascii="Arial" w:hAnsi="Arial" w:eastAsia="monospace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mkdir src\assets\images”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chạy khi chưa vào đúng thư mục vì lệnh ở mdongf 2 chạy sai nên thư mục “Shopee Projects” chưa được chuyển đến đúng chỗ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- “</w:t>
      </w:r>
      <w:r>
        <w:rPr>
          <w:rFonts w:hint="default" w:ascii="Arial" w:hAnsi="Arial" w:eastAsia="monospace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Copy-Item src -Destination src-backup -Recurse”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sao chép sai chỗ hoặc không tìm thấy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2: Hoàn thiện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mkdir "Shopee Projects\src\assets\images"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cd "Shopee Projects"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Copy-Item src -Destination src-backup -Recurse</w:t>
      </w:r>
    </w:p>
    <w:p w14:paraId="576C6F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942B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E3B69"/>
    <w:rsid w:val="4CE9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ptos Display" w:asciiTheme="minorHAnsi" w:hAnsiTheme="minorHAnsi" w:eastAsiaTheme="minorEastAsia"/>
      <w:kern w:val="0"/>
      <w:sz w:val="28"/>
      <w:szCs w:val="28"/>
      <w:lang w:val="vi-VN" w:eastAsia="vi-V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2026-10-07T11:28:00Z</dcterms:created>
  <dc:creator>30 Phú Thịnh 10A1</dc:creator>
  <cp:lastModifiedBy>30 Phú Thịnh 10A1</cp:lastModifiedBy>
  <dcterms:modified xsi:type="dcterms:W3CDTF">2026-10-07T11:29:11Z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510E4EBD6639443AB999B0EA76631BE0_11</vt:lpwstr>
  </property>
  <property fmtid="{D5CDD505-2E9C-101B-9397-08002B2CF9AE}" pid="4" name="KSOTemplateDocerSaveRecord">
    <vt:lpwstr>eyJoZGlkIjoiNTM5MDRiNGZiZDliNGZhOWMzMjZmMmZkZmM0YmYxYjYiLCJ1c2VySWQiOiIxMzkyMDM4ODMyMTIyIn0=</vt:lpwstr>
  </property>
</Properties>
</file>